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48B00">
      <w:pPr>
        <w:rPr>
          <w:rFonts w:hint="eastAsia" w:eastAsia="宋体"/>
          <w:b/>
          <w:sz w:val="32"/>
          <w:lang w:val="en-US" w:eastAsia="zh-CN"/>
        </w:rPr>
      </w:pPr>
      <w:r>
        <w:rPr>
          <w:b/>
          <w:sz w:val="32"/>
        </w:rPr>
        <w:t>HW1</w:t>
      </w:r>
      <w:r>
        <w:rPr>
          <w:rFonts w:hint="eastAsia" w:eastAsia="宋体"/>
          <w:b/>
          <w:sz w:val="32"/>
          <w:lang w:val="en-US" w:eastAsia="zh-CN"/>
        </w:rPr>
        <w:t>2</w:t>
      </w:r>
    </w:p>
    <w:p w14:paraId="4E202380"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1) How to read information from a file?</w:t>
      </w:r>
    </w:p>
    <w:p w14:paraId="178156C2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First, create a File object that represents the file. Then use the Scanner class to read the file line by line. The loop continues as long as the file has a next line. After reading, the file should be closed.</w:t>
      </w:r>
    </w:p>
    <w:p w14:paraId="73E8E5BE"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2) How to write information to a file?</w:t>
      </w:r>
    </w:p>
    <w:p w14:paraId="49B05065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To write to a file, use the Fi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leWriter class together with its write() method. When you are done writing, you should close the file. The code should be placed in a try...catch block because an IOException may occur.</w:t>
      </w:r>
    </w:p>
    <w:p w14:paraId="1F4FC0A0"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3) What is JDBC?</w:t>
      </w:r>
    </w:p>
    <w:p w14:paraId="60DFBCD0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JDBC stands for Java Database Connectivity. JDBC is a Java API that is used to connect and execute queries with the database. It uses JDBC drivers to connect with the database.</w:t>
      </w:r>
    </w:p>
    <w:p w14:paraId="740C7D99"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t>4) How to connect your Java program to a database?</w:t>
      </w:r>
    </w:p>
    <w:p w14:paraId="02770FA0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To connect to a database, use DriverManager.getConnection() with the database URL, user name, and password. You must close the connection after use because it ties up system resources.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F46D4"/>
    <w:rsid w:val="DDAF8FF2"/>
    <w:rsid w:val="F6DBC91E"/>
    <w:rsid w:val="FEF5E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>python-docx</dc:creator>
  <dc:description>generated by python-docx</dc:description>
  <cp:lastModifiedBy>Unna</cp:lastModifiedBy>
  <dcterms:modified xsi:type="dcterms:W3CDTF">2026-10-18T14:12:00Z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538458C9E404677FA4BBD16A4C305B5B_42</vt:lpwstr>
  </property>
</Properties>
</file>