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48B00">
      <w:pPr>
        <w:rPr>
          <w:b/>
          <w:sz w:val="32"/>
        </w:rPr>
      </w:pPr>
      <w:r>
        <w:rPr>
          <w:b/>
          <w:sz w:val="32"/>
        </w:rPr>
        <w:t>HW10</w:t>
      </w:r>
    </w:p>
    <w:p w14:paraId="73C509C8">
      <w:r>
        <w:rPr>
          <w:b/>
        </w:rPr>
        <w:t>1. Can a class be derived (inherit) from two different independent classes?</w:t>
      </w:r>
    </w:p>
    <w:p w14:paraId="0C59215C">
      <w:r>
        <w:t xml:space="preserve">No. In Java, a class can inherit from only one direct superclass. </w:t>
      </w:r>
      <w:r>
        <w:rPr>
          <w:rFonts w:hint="default"/>
          <w:lang w:val="en-US"/>
        </w:rPr>
        <w:t>However,</w:t>
      </w:r>
      <w:r>
        <w:t xml:space="preserve"> a class can implement multiple interfaces, which gives a similar result.</w:t>
      </w:r>
    </w:p>
    <w:p w14:paraId="26D0ADB6">
      <w:r>
        <w:rPr>
          <w:b/>
        </w:rPr>
        <w:t>2. Can a class be derived (inherit) from a "final" class?</w:t>
      </w:r>
    </w:p>
    <w:p w14:paraId="57D0A381">
      <w:r>
        <w:t>No. A "final" class ca</w:t>
      </w:r>
      <w:r>
        <w:rPr>
          <w:rFonts w:hint="default"/>
          <w:lang w:val="en-US"/>
        </w:rPr>
        <w:t>n’</w:t>
      </w:r>
      <w:r>
        <w:t>t be inherited because the "final" keyword prevents inheritance.</w:t>
      </w:r>
    </w:p>
    <w:p w14:paraId="2A790A9A">
      <w:r>
        <w:rPr>
          <w:b/>
        </w:rPr>
        <w:t>3. What is polymorphism, how it works, and why is it needed?</w:t>
      </w:r>
    </w:p>
    <w:p w14:paraId="16E827E4">
      <w:r>
        <w:t>Polymorphism means "many forms". It allows the same method to be performed in different ways by different subclasses. It works through inheritance: a subclass overrides a method of its superclass with its own version. It is needed because we can use the same code for many different objects without knowing the exact type of each one. It makes the program simpler and easier to extend.</w:t>
      </w:r>
    </w:p>
    <w:p w14:paraId="5DFD6B1F">
      <w:r>
        <w:rPr>
          <w:b/>
        </w:rPr>
        <w:t>4. What is an inner (nested) class?</w:t>
      </w:r>
    </w:p>
    <w:p w14:paraId="2D47D7AC">
      <w:r>
        <w:t>An inner class is a class nested inside another class. It</w:t>
      </w:r>
      <w:r>
        <w:rPr>
          <w:rFonts w:hint="default"/>
          <w:lang w:val="en-US"/>
        </w:rPr>
        <w:t>’</w:t>
      </w:r>
      <w:r>
        <w:t>s used to group classes that belong together, which makes the code more readable and maintainable.</w:t>
      </w:r>
    </w:p>
    <w:p w14:paraId="3F4E36B4">
      <w:r>
        <w:rPr>
          <w:b/>
        </w:rPr>
        <w:t>5. What is an abstract class and why is it needed?</w:t>
      </w:r>
    </w:p>
    <w:p w14:paraId="39E0D2AD">
      <w:r>
        <w:t>An abstract class is a class that cannot be used to create objects. To use it, it must be inherited by another class. An abstract class is used to hide certain details and show only the important information. The details are provided by the subclass.</w:t>
      </w:r>
    </w:p>
    <w:p w14:paraId="26FC30EF">
      <w:r>
        <w:rPr>
          <w:b/>
        </w:rPr>
        <w:t>6. What is an "interface" class in Java?</w:t>
      </w:r>
    </w:p>
    <w:p w14:paraId="02770FA0">
      <w:r>
        <w:t>An interface is a completely abstract class that groups related methods with empty bodies. The bodies are provided by the class that implements the interface. A class can implement multiple interfaces, w</w:t>
      </w:r>
      <w:bookmarkStart w:id="0" w:name="_GoBack"/>
      <w:bookmarkEnd w:id="0"/>
      <w:r>
        <w:t>hich is a way to achieve a similar effect to multiple inheritance.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DAF8F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python-docx</dc:creator>
  <dc:description>generated by python-docx</dc:description>
  <cp:lastModifiedBy>Unna</cp:lastModifiedBy>
  <dcterms:modified xsi:type="dcterms:W3CDTF">2026-10-15T22:52:36Z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538458C9E404677FA4BBD16A4C305B5B_42</vt:lpwstr>
  </property>
</Properties>
</file>